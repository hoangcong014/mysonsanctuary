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30B1B">
      <w:pPr>
        <w:pStyle w:val="2"/>
      </w:pPr>
      <w:r>
        <w:t>HƯỚNG DẪN TÍCH HỢP API CHI TIẾT - HỆ THỐNG MS3D (My Son 3D)</w:t>
      </w:r>
    </w:p>
    <w:p w14:paraId="053DD4FE">
      <w:pPr>
        <w:pStyle w:val="3"/>
      </w:pPr>
      <w:r>
        <w:t>1. Giới thiệu chung</w:t>
      </w:r>
    </w:p>
    <w:p w14:paraId="3020C102">
      <w:r>
        <w:br w:type="textWrapping"/>
      </w:r>
      <w:r>
        <w:t>Tài liệu này mô tả chi tiết các API RESTful được sử dụng trong hệ thống My Son 3D (MS3D).</w:t>
      </w:r>
      <w:r>
        <w:br w:type="textWrapping"/>
      </w:r>
      <w:r>
        <w:t>Các API cho phép thao tác dữ liệu về Tháp, Hiện vật và Phục dựng, bao gồm các chức năng thêm mới, cập nhật, xóa, và truy xuất danh sách.</w:t>
      </w:r>
      <w:r>
        <w:br w:type="textWrapping"/>
      </w:r>
      <w:r>
        <w:t>Tất cả các API đều yêu cầu xác thực bằng Bearer Token.</w:t>
      </w:r>
      <w:r>
        <w:br w:type="textWrapping"/>
      </w:r>
    </w:p>
    <w:p w14:paraId="73992E0F">
      <w:pPr>
        <w:pStyle w:val="3"/>
      </w:pPr>
      <w:r>
        <w:t>2. Xác thực (Authentication)</w:t>
      </w:r>
    </w:p>
    <w:p w14:paraId="5688E877">
      <w:r>
        <w:br w:type="textWrapping"/>
      </w:r>
      <w:r>
        <w:t>Trước khi sử dụng các API, người dùng cần đăng nhập để lấy mã Token xác thực.</w:t>
      </w:r>
      <w:r>
        <w:br w:type="textWrapping"/>
      </w:r>
    </w:p>
    <w:p w14:paraId="5D4AF02D">
      <w:r>
        <w:br w:type="textWrapping"/>
      </w:r>
      <w:r>
        <w:t>• Endpoint: POST /api/auth/login</w:t>
      </w:r>
      <w:r>
        <w:br w:type="textWrapping"/>
      </w:r>
      <w:r>
        <w:t>• Body:</w:t>
      </w:r>
      <w:r>
        <w:br w:type="textWrapping"/>
      </w:r>
      <w:r>
        <w:t>{</w:t>
      </w:r>
      <w:r>
        <w:br w:type="textWrapping"/>
      </w:r>
      <w:r>
        <w:t xml:space="preserve">  "email": "admin@</w:t>
      </w:r>
      <w:r>
        <w:rPr>
          <w:rFonts w:hint="default"/>
          <w:lang w:val="en-US"/>
        </w:rPr>
        <w:t>gmail</w:t>
      </w:r>
      <w:bookmarkStart w:id="0" w:name="_GoBack"/>
      <w:bookmarkEnd w:id="0"/>
      <w:r>
        <w:t>.com",</w:t>
      </w:r>
      <w:r>
        <w:br w:type="textWrapping"/>
      </w:r>
      <w:r>
        <w:t xml:space="preserve">  "password": "123456"</w:t>
      </w:r>
      <w:r>
        <w:br w:type="textWrapping"/>
      </w:r>
      <w:r>
        <w:t>}</w:t>
      </w:r>
      <w:r>
        <w:br w:type="textWrapping"/>
      </w:r>
      <w:r>
        <w:t>• Response: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"token": "&lt;JWT_TOKEN&gt;"</w:t>
      </w:r>
      <w:r>
        <w:br w:type="textWrapping"/>
      </w:r>
      <w:r>
        <w:t>}</w:t>
      </w:r>
      <w:r>
        <w:br w:type="textWrapping"/>
      </w:r>
    </w:p>
    <w:p w14:paraId="1EECCB1C">
      <w:pPr>
        <w:pStyle w:val="3"/>
      </w:pPr>
      <w:r>
        <w:t>3. Tower API - Quản lý Tháp</w:t>
      </w:r>
    </w:p>
    <w:p w14:paraId="7D38C610">
      <w:pPr>
        <w:pStyle w:val="4"/>
      </w:pPr>
      <w:r>
        <w:t>3.1 API Lấy danh sách Tháp</w:t>
      </w:r>
    </w:p>
    <w:p w14:paraId="06134C4D">
      <w:r>
        <w:t>Endpoint: GET /api/towers</w:t>
      </w:r>
    </w:p>
    <w:p w14:paraId="2D62DC72">
      <w:r>
        <w:t>Mô tả: API này dùng để thao tác với dữ liệu Tháp trong hệ thống.</w:t>
      </w:r>
    </w:p>
    <w:p w14:paraId="44AFDD47">
      <w:pPr>
        <w:pStyle w:val="5"/>
      </w:pPr>
      <w:r>
        <w:t>Thông tin Request</w:t>
      </w:r>
    </w:p>
    <w:p w14:paraId="29C8BACC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"Tháp A",</w:t>
      </w:r>
      <w:r>
        <w:br w:type="textWrapping"/>
      </w:r>
      <w:r>
        <w:t xml:space="preserve">  "cate_id": "123",</w:t>
      </w:r>
      <w:r>
        <w:br w:type="textWrapping"/>
      </w:r>
      <w:r>
        <w:t xml:space="preserve">  "description": "Mô tả tháp",</w:t>
      </w:r>
      <w:r>
        <w:br w:type="textWrapping"/>
      </w:r>
      <w:r>
        <w:t xml:space="preserve">  "code": "TA01",</w:t>
      </w:r>
      <w:r>
        <w:br w:type="textWrapping"/>
      </w:r>
      <w:r>
        <w:t xml:space="preserve">  "symbol": "A",</w:t>
      </w:r>
      <w:r>
        <w:br w:type="textWrapping"/>
      </w:r>
      <w:r>
        <w:t xml:space="preserve">  "user_id": "abc123"</w:t>
      </w:r>
      <w:r>
        <w:br w:type="textWrapping"/>
      </w:r>
      <w:r>
        <w:t>}</w:t>
      </w:r>
      <w:r>
        <w:br w:type="textWrapping"/>
      </w:r>
    </w:p>
    <w:p w14:paraId="14B2DAF6">
      <w:pPr>
        <w:pStyle w:val="5"/>
      </w:pPr>
      <w:r>
        <w:t>Thông tin Response</w:t>
      </w:r>
    </w:p>
    <w:p w14:paraId="2C86C159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Tower not found</w:t>
      </w:r>
      <w:r>
        <w:br w:type="textWrapping"/>
      </w:r>
      <w:r>
        <w:t>500: Server error</w:t>
      </w:r>
      <w:r>
        <w:br w:type="textWrapping"/>
      </w:r>
    </w:p>
    <w:p w14:paraId="48B42CBA">
      <w:pPr>
        <w:pStyle w:val="4"/>
      </w:pPr>
      <w:r>
        <w:t>3.2 API Lấy chi tiết Tháp</w:t>
      </w:r>
    </w:p>
    <w:p w14:paraId="4324BAA8">
      <w:r>
        <w:t>Endpoint: GET /api/towers/{id}</w:t>
      </w:r>
    </w:p>
    <w:p w14:paraId="731985C3">
      <w:r>
        <w:t>Mô tả: API này dùng để thao tác với dữ liệu Tháp trong hệ thống.</w:t>
      </w:r>
    </w:p>
    <w:p w14:paraId="352D75AA">
      <w:pPr>
        <w:pStyle w:val="5"/>
      </w:pPr>
      <w:r>
        <w:t>Thông tin Request</w:t>
      </w:r>
    </w:p>
    <w:p w14:paraId="2C07BCEC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"Tháp A",</w:t>
      </w:r>
      <w:r>
        <w:br w:type="textWrapping"/>
      </w:r>
      <w:r>
        <w:t xml:space="preserve">  "cate_id": "123",</w:t>
      </w:r>
      <w:r>
        <w:br w:type="textWrapping"/>
      </w:r>
      <w:r>
        <w:t xml:space="preserve">  "description": "Mô tả tháp",</w:t>
      </w:r>
      <w:r>
        <w:br w:type="textWrapping"/>
      </w:r>
      <w:r>
        <w:t xml:space="preserve">  "code": "TA01",</w:t>
      </w:r>
      <w:r>
        <w:br w:type="textWrapping"/>
      </w:r>
      <w:r>
        <w:t xml:space="preserve">  "symbol": "A",</w:t>
      </w:r>
      <w:r>
        <w:br w:type="textWrapping"/>
      </w:r>
      <w:r>
        <w:t xml:space="preserve">  "user_id": "abc123"</w:t>
      </w:r>
      <w:r>
        <w:br w:type="textWrapping"/>
      </w:r>
      <w:r>
        <w:t>}</w:t>
      </w:r>
      <w:r>
        <w:br w:type="textWrapping"/>
      </w:r>
    </w:p>
    <w:p w14:paraId="3FE76C1F">
      <w:pPr>
        <w:pStyle w:val="5"/>
      </w:pPr>
      <w:r>
        <w:t>Thông tin Response</w:t>
      </w:r>
    </w:p>
    <w:p w14:paraId="2C2BB88E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Tower not found</w:t>
      </w:r>
      <w:r>
        <w:br w:type="textWrapping"/>
      </w:r>
      <w:r>
        <w:t>500: Server error</w:t>
      </w:r>
      <w:r>
        <w:br w:type="textWrapping"/>
      </w:r>
    </w:p>
    <w:p w14:paraId="2453EA84">
      <w:pPr>
        <w:pStyle w:val="4"/>
      </w:pPr>
      <w:r>
        <w:t>3.3 API Thêm mới Tháp</w:t>
      </w:r>
    </w:p>
    <w:p w14:paraId="42589601">
      <w:r>
        <w:t>Endpoint: POST /api/towers</w:t>
      </w:r>
    </w:p>
    <w:p w14:paraId="5B7F8C36">
      <w:r>
        <w:t>Mô tả: API này dùng để thao tác với dữ liệu Tháp trong hệ thống.</w:t>
      </w:r>
    </w:p>
    <w:p w14:paraId="4732EA61">
      <w:pPr>
        <w:pStyle w:val="5"/>
      </w:pPr>
      <w:r>
        <w:t>Thông tin Request</w:t>
      </w:r>
    </w:p>
    <w:p w14:paraId="07566142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"Tháp A",</w:t>
      </w:r>
      <w:r>
        <w:br w:type="textWrapping"/>
      </w:r>
      <w:r>
        <w:t xml:space="preserve">  "cate_id": "123",</w:t>
      </w:r>
      <w:r>
        <w:br w:type="textWrapping"/>
      </w:r>
      <w:r>
        <w:t xml:space="preserve">  "description": "Mô tả tháp",</w:t>
      </w:r>
      <w:r>
        <w:br w:type="textWrapping"/>
      </w:r>
      <w:r>
        <w:t xml:space="preserve">  "code": "TA01",</w:t>
      </w:r>
      <w:r>
        <w:br w:type="textWrapping"/>
      </w:r>
      <w:r>
        <w:t xml:space="preserve">  "symbol": "A",</w:t>
      </w:r>
      <w:r>
        <w:br w:type="textWrapping"/>
      </w:r>
      <w:r>
        <w:t xml:space="preserve">  "user_id": "abc123"</w:t>
      </w:r>
      <w:r>
        <w:br w:type="textWrapping"/>
      </w:r>
      <w:r>
        <w:t>}</w:t>
      </w:r>
      <w:r>
        <w:br w:type="textWrapping"/>
      </w:r>
    </w:p>
    <w:p w14:paraId="17DDE889">
      <w:pPr>
        <w:pStyle w:val="5"/>
      </w:pPr>
      <w:r>
        <w:t>Thông tin Response</w:t>
      </w:r>
    </w:p>
    <w:p w14:paraId="372E9527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Tower not found</w:t>
      </w:r>
      <w:r>
        <w:br w:type="textWrapping"/>
      </w:r>
      <w:r>
        <w:t>500: Server error</w:t>
      </w:r>
      <w:r>
        <w:br w:type="textWrapping"/>
      </w:r>
    </w:p>
    <w:p w14:paraId="111CDAA7">
      <w:pPr>
        <w:pStyle w:val="4"/>
      </w:pPr>
      <w:r>
        <w:t>3.4 API Cập nhật Tháp</w:t>
      </w:r>
    </w:p>
    <w:p w14:paraId="1AFCF836">
      <w:r>
        <w:t>Endpoint: PUT /api/towers/{id}</w:t>
      </w:r>
    </w:p>
    <w:p w14:paraId="75CAE44A">
      <w:r>
        <w:t>Mô tả: API này dùng để thao tác với dữ liệu Tháp trong hệ thống.</w:t>
      </w:r>
    </w:p>
    <w:p w14:paraId="03A4DF53">
      <w:pPr>
        <w:pStyle w:val="5"/>
      </w:pPr>
      <w:r>
        <w:t>Thông tin Request</w:t>
      </w:r>
    </w:p>
    <w:p w14:paraId="6718311E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"Tháp A",</w:t>
      </w:r>
      <w:r>
        <w:br w:type="textWrapping"/>
      </w:r>
      <w:r>
        <w:t xml:space="preserve">  "cate_id": "123",</w:t>
      </w:r>
      <w:r>
        <w:br w:type="textWrapping"/>
      </w:r>
      <w:r>
        <w:t xml:space="preserve">  "description": "Mô tả tháp",</w:t>
      </w:r>
      <w:r>
        <w:br w:type="textWrapping"/>
      </w:r>
      <w:r>
        <w:t xml:space="preserve">  "code": "TA01",</w:t>
      </w:r>
      <w:r>
        <w:br w:type="textWrapping"/>
      </w:r>
      <w:r>
        <w:t xml:space="preserve">  "symbol": "A",</w:t>
      </w:r>
      <w:r>
        <w:br w:type="textWrapping"/>
      </w:r>
      <w:r>
        <w:t xml:space="preserve">  "user_id": "abc123"</w:t>
      </w:r>
      <w:r>
        <w:br w:type="textWrapping"/>
      </w:r>
      <w:r>
        <w:t>}</w:t>
      </w:r>
      <w:r>
        <w:br w:type="textWrapping"/>
      </w:r>
    </w:p>
    <w:p w14:paraId="26212E0E">
      <w:pPr>
        <w:pStyle w:val="5"/>
      </w:pPr>
      <w:r>
        <w:t>Thông tin Response</w:t>
      </w:r>
    </w:p>
    <w:p w14:paraId="61F0A6FA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Tower not found</w:t>
      </w:r>
      <w:r>
        <w:br w:type="textWrapping"/>
      </w:r>
      <w:r>
        <w:t>500: Server error</w:t>
      </w:r>
      <w:r>
        <w:br w:type="textWrapping"/>
      </w:r>
    </w:p>
    <w:p w14:paraId="6842A121">
      <w:pPr>
        <w:pStyle w:val="4"/>
      </w:pPr>
      <w:r>
        <w:t>3.5 API Xóa Tháp</w:t>
      </w:r>
    </w:p>
    <w:p w14:paraId="5F2C66CC">
      <w:r>
        <w:t>Endpoint: DELETE /api/towers/{id}</w:t>
      </w:r>
    </w:p>
    <w:p w14:paraId="45708AF5">
      <w:r>
        <w:t>Mô tả: API này dùng để thao tác với dữ liệu Tháp trong hệ thống.</w:t>
      </w:r>
    </w:p>
    <w:p w14:paraId="098FB399">
      <w:pPr>
        <w:pStyle w:val="5"/>
      </w:pPr>
      <w:r>
        <w:t>Thông tin Request</w:t>
      </w:r>
    </w:p>
    <w:p w14:paraId="68E998D8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"Tháp A",</w:t>
      </w:r>
      <w:r>
        <w:br w:type="textWrapping"/>
      </w:r>
      <w:r>
        <w:t xml:space="preserve">  "cate_id": "123",</w:t>
      </w:r>
      <w:r>
        <w:br w:type="textWrapping"/>
      </w:r>
      <w:r>
        <w:t xml:space="preserve">  "description": "Mô tả tháp",</w:t>
      </w:r>
      <w:r>
        <w:br w:type="textWrapping"/>
      </w:r>
      <w:r>
        <w:t xml:space="preserve">  "code": "TA01",</w:t>
      </w:r>
      <w:r>
        <w:br w:type="textWrapping"/>
      </w:r>
      <w:r>
        <w:t xml:space="preserve">  "symbol": "A",</w:t>
      </w:r>
      <w:r>
        <w:br w:type="textWrapping"/>
      </w:r>
      <w:r>
        <w:t xml:space="preserve">  "user_id": "abc123"</w:t>
      </w:r>
      <w:r>
        <w:br w:type="textWrapping"/>
      </w:r>
      <w:r>
        <w:t>}</w:t>
      </w:r>
      <w:r>
        <w:br w:type="textWrapping"/>
      </w:r>
    </w:p>
    <w:p w14:paraId="6499935F">
      <w:pPr>
        <w:pStyle w:val="5"/>
      </w:pPr>
      <w:r>
        <w:t>Thông tin Response</w:t>
      </w:r>
    </w:p>
    <w:p w14:paraId="72B79BD8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Tower not found</w:t>
      </w:r>
      <w:r>
        <w:br w:type="textWrapping"/>
      </w:r>
      <w:r>
        <w:t>500: Server error</w:t>
      </w:r>
      <w:r>
        <w:br w:type="textWrapping"/>
      </w:r>
    </w:p>
    <w:p w14:paraId="08E2A2BC">
      <w:pPr>
        <w:pStyle w:val="3"/>
      </w:pPr>
      <w:r>
        <w:t>4. Asset API - Quản lý Hiện vật</w:t>
      </w:r>
    </w:p>
    <w:p w14:paraId="7989C41C">
      <w:pPr>
        <w:pStyle w:val="4"/>
      </w:pPr>
      <w:r>
        <w:t>4.1 API Lấy danh sách Hiện vật</w:t>
      </w:r>
    </w:p>
    <w:p w14:paraId="353560C1">
      <w:r>
        <w:t>Endpoint: GET /api/assets</w:t>
      </w:r>
    </w:p>
    <w:p w14:paraId="5BCDAC3F">
      <w:r>
        <w:t>Mô tả: API này cho phép thao tác dữ liệu Hiện vật trong hệ thống.</w:t>
      </w:r>
    </w:p>
    <w:p w14:paraId="7C55C872">
      <w:pPr>
        <w:pStyle w:val="5"/>
      </w:pPr>
      <w:r>
        <w:t>Thông tin Request</w:t>
      </w:r>
    </w:p>
    <w:p w14:paraId="01F7BC46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"Hiện vật A",</w:t>
      </w:r>
      <w:r>
        <w:br w:type="textWrapping"/>
      </w:r>
      <w:r>
        <w:t xml:space="preserve">  "cate_id": "123",</w:t>
      </w:r>
      <w:r>
        <w:br w:type="textWrapping"/>
      </w:r>
      <w:r>
        <w:t xml:space="preserve">  "description": "Mô tả hiện vật",</w:t>
      </w:r>
      <w:r>
        <w:br w:type="textWrapping"/>
      </w:r>
      <w:r>
        <w:t xml:space="preserve">  "code": "HV01",</w:t>
      </w:r>
      <w:r>
        <w:br w:type="textWrapping"/>
      </w:r>
      <w:r>
        <w:t xml:space="preserve">  "user_id": "abc123"</w:t>
      </w:r>
      <w:r>
        <w:br w:type="textWrapping"/>
      </w:r>
      <w:r>
        <w:t>}</w:t>
      </w:r>
      <w:r>
        <w:br w:type="textWrapping"/>
      </w:r>
    </w:p>
    <w:p w14:paraId="17FE6A7A">
      <w:pPr>
        <w:pStyle w:val="5"/>
      </w:pPr>
      <w:r>
        <w:t>Thông tin Response</w:t>
      </w:r>
    </w:p>
    <w:p w14:paraId="164781C6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Asset not found</w:t>
      </w:r>
      <w:r>
        <w:br w:type="textWrapping"/>
      </w:r>
      <w:r>
        <w:t>500: Server error</w:t>
      </w:r>
      <w:r>
        <w:br w:type="textWrapping"/>
      </w:r>
    </w:p>
    <w:p w14:paraId="504A3CEE">
      <w:pPr>
        <w:pStyle w:val="4"/>
      </w:pPr>
      <w:r>
        <w:t>4.2 API Lấy chi tiết Hiện vật</w:t>
      </w:r>
    </w:p>
    <w:p w14:paraId="4B10528C">
      <w:r>
        <w:t>Endpoint: GET /api/assets/{id}</w:t>
      </w:r>
    </w:p>
    <w:p w14:paraId="4C3BA7C4">
      <w:r>
        <w:t>Mô tả: API này cho phép thao tác dữ liệu Hiện vật trong hệ thống.</w:t>
      </w:r>
    </w:p>
    <w:p w14:paraId="279FDB0D">
      <w:pPr>
        <w:pStyle w:val="5"/>
      </w:pPr>
      <w:r>
        <w:t>Thông tin Request</w:t>
      </w:r>
    </w:p>
    <w:p w14:paraId="3AA35B30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"Hiện vật A",</w:t>
      </w:r>
      <w:r>
        <w:br w:type="textWrapping"/>
      </w:r>
      <w:r>
        <w:t xml:space="preserve">  "cate_id": "123",</w:t>
      </w:r>
      <w:r>
        <w:br w:type="textWrapping"/>
      </w:r>
      <w:r>
        <w:t xml:space="preserve">  "description": "Mô tả hiện vật",</w:t>
      </w:r>
      <w:r>
        <w:br w:type="textWrapping"/>
      </w:r>
      <w:r>
        <w:t xml:space="preserve">  "code": "HV01",</w:t>
      </w:r>
      <w:r>
        <w:br w:type="textWrapping"/>
      </w:r>
      <w:r>
        <w:t xml:space="preserve">  "user_id": "abc123"</w:t>
      </w:r>
      <w:r>
        <w:br w:type="textWrapping"/>
      </w:r>
      <w:r>
        <w:t>}</w:t>
      </w:r>
      <w:r>
        <w:br w:type="textWrapping"/>
      </w:r>
    </w:p>
    <w:p w14:paraId="27EE15A2">
      <w:pPr>
        <w:pStyle w:val="5"/>
      </w:pPr>
      <w:r>
        <w:t>Thông tin Response</w:t>
      </w:r>
    </w:p>
    <w:p w14:paraId="73C0AF7B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Asset not found</w:t>
      </w:r>
      <w:r>
        <w:br w:type="textWrapping"/>
      </w:r>
      <w:r>
        <w:t>500: Server error</w:t>
      </w:r>
      <w:r>
        <w:br w:type="textWrapping"/>
      </w:r>
    </w:p>
    <w:p w14:paraId="4218F466">
      <w:pPr>
        <w:pStyle w:val="4"/>
      </w:pPr>
      <w:r>
        <w:t>4.3 API Thêm mới Hiện vật</w:t>
      </w:r>
    </w:p>
    <w:p w14:paraId="5264CA7D">
      <w:r>
        <w:t>Endpoint: POST /api/assets</w:t>
      </w:r>
    </w:p>
    <w:p w14:paraId="7FB90AA7">
      <w:r>
        <w:t>Mô tả: API này cho phép thao tác dữ liệu Hiện vật trong hệ thống.</w:t>
      </w:r>
    </w:p>
    <w:p w14:paraId="78DAA26C">
      <w:pPr>
        <w:pStyle w:val="5"/>
      </w:pPr>
      <w:r>
        <w:t>Thông tin Request</w:t>
      </w:r>
    </w:p>
    <w:p w14:paraId="76960FE1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"Hiện vật A",</w:t>
      </w:r>
      <w:r>
        <w:br w:type="textWrapping"/>
      </w:r>
      <w:r>
        <w:t xml:space="preserve">  "cate_id": "123",</w:t>
      </w:r>
      <w:r>
        <w:br w:type="textWrapping"/>
      </w:r>
      <w:r>
        <w:t xml:space="preserve">  "description": "Mô tả hiện vật",</w:t>
      </w:r>
      <w:r>
        <w:br w:type="textWrapping"/>
      </w:r>
      <w:r>
        <w:t xml:space="preserve">  "code": "HV01",</w:t>
      </w:r>
      <w:r>
        <w:br w:type="textWrapping"/>
      </w:r>
      <w:r>
        <w:t xml:space="preserve">  "user_id": "abc123"</w:t>
      </w:r>
      <w:r>
        <w:br w:type="textWrapping"/>
      </w:r>
      <w:r>
        <w:t>}</w:t>
      </w:r>
      <w:r>
        <w:br w:type="textWrapping"/>
      </w:r>
    </w:p>
    <w:p w14:paraId="75EC144F">
      <w:pPr>
        <w:pStyle w:val="5"/>
      </w:pPr>
      <w:r>
        <w:t>Thông tin Response</w:t>
      </w:r>
    </w:p>
    <w:p w14:paraId="7CD4185A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Asset not found</w:t>
      </w:r>
      <w:r>
        <w:br w:type="textWrapping"/>
      </w:r>
      <w:r>
        <w:t>500: Server error</w:t>
      </w:r>
      <w:r>
        <w:br w:type="textWrapping"/>
      </w:r>
    </w:p>
    <w:p w14:paraId="6FB7260F">
      <w:pPr>
        <w:pStyle w:val="4"/>
      </w:pPr>
      <w:r>
        <w:t>4.4 API Cập nhật Hiện vật</w:t>
      </w:r>
    </w:p>
    <w:p w14:paraId="603C06E8">
      <w:r>
        <w:t>Endpoint: PUT /api/assets/{id}</w:t>
      </w:r>
    </w:p>
    <w:p w14:paraId="79E1DD0D">
      <w:r>
        <w:t>Mô tả: API này cho phép thao tác dữ liệu Hiện vật trong hệ thống.</w:t>
      </w:r>
    </w:p>
    <w:p w14:paraId="68EA35B4">
      <w:pPr>
        <w:pStyle w:val="5"/>
      </w:pPr>
      <w:r>
        <w:t>Thông tin Request</w:t>
      </w:r>
    </w:p>
    <w:p w14:paraId="7C1B2F80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"Hiện vật A",</w:t>
      </w:r>
      <w:r>
        <w:br w:type="textWrapping"/>
      </w:r>
      <w:r>
        <w:t xml:space="preserve">  "cate_id": "123",</w:t>
      </w:r>
      <w:r>
        <w:br w:type="textWrapping"/>
      </w:r>
      <w:r>
        <w:t xml:space="preserve">  "description": "Mô tả hiện vật",</w:t>
      </w:r>
      <w:r>
        <w:br w:type="textWrapping"/>
      </w:r>
      <w:r>
        <w:t xml:space="preserve">  "code": "HV01",</w:t>
      </w:r>
      <w:r>
        <w:br w:type="textWrapping"/>
      </w:r>
      <w:r>
        <w:t xml:space="preserve">  "user_id": "abc123"</w:t>
      </w:r>
      <w:r>
        <w:br w:type="textWrapping"/>
      </w:r>
      <w:r>
        <w:t>}</w:t>
      </w:r>
      <w:r>
        <w:br w:type="textWrapping"/>
      </w:r>
    </w:p>
    <w:p w14:paraId="39FA3E08">
      <w:pPr>
        <w:pStyle w:val="5"/>
      </w:pPr>
      <w:r>
        <w:t>Thông tin Response</w:t>
      </w:r>
    </w:p>
    <w:p w14:paraId="502A8E8C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Asset not found</w:t>
      </w:r>
      <w:r>
        <w:br w:type="textWrapping"/>
      </w:r>
      <w:r>
        <w:t>500: Server error</w:t>
      </w:r>
      <w:r>
        <w:br w:type="textWrapping"/>
      </w:r>
    </w:p>
    <w:p w14:paraId="0BAB824E">
      <w:pPr>
        <w:pStyle w:val="4"/>
      </w:pPr>
      <w:r>
        <w:t>4.5 API Xóa Hiện vật</w:t>
      </w:r>
    </w:p>
    <w:p w14:paraId="4DB29DF6">
      <w:r>
        <w:t>Endpoint: DELETE /api/assets/{id}</w:t>
      </w:r>
    </w:p>
    <w:p w14:paraId="5862C5F9">
      <w:r>
        <w:t>Mô tả: API này cho phép thao tác dữ liệu Hiện vật trong hệ thống.</w:t>
      </w:r>
    </w:p>
    <w:p w14:paraId="6051D8F7">
      <w:pPr>
        <w:pStyle w:val="5"/>
      </w:pPr>
      <w:r>
        <w:t>Thông tin Request</w:t>
      </w:r>
    </w:p>
    <w:p w14:paraId="3EFD7112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"Hiện vật A",</w:t>
      </w:r>
      <w:r>
        <w:br w:type="textWrapping"/>
      </w:r>
      <w:r>
        <w:t xml:space="preserve">  "cate_id": "123",</w:t>
      </w:r>
      <w:r>
        <w:br w:type="textWrapping"/>
      </w:r>
      <w:r>
        <w:t xml:space="preserve">  "description": "Mô tả hiện vật",</w:t>
      </w:r>
      <w:r>
        <w:br w:type="textWrapping"/>
      </w:r>
      <w:r>
        <w:t xml:space="preserve">  "code": "HV01",</w:t>
      </w:r>
      <w:r>
        <w:br w:type="textWrapping"/>
      </w:r>
      <w:r>
        <w:t xml:space="preserve">  "user_id": "abc123"</w:t>
      </w:r>
      <w:r>
        <w:br w:type="textWrapping"/>
      </w:r>
      <w:r>
        <w:t>}</w:t>
      </w:r>
      <w:r>
        <w:br w:type="textWrapping"/>
      </w:r>
    </w:p>
    <w:p w14:paraId="1BE78440">
      <w:pPr>
        <w:pStyle w:val="5"/>
      </w:pPr>
      <w:r>
        <w:t>Thông tin Response</w:t>
      </w:r>
    </w:p>
    <w:p w14:paraId="1BC95462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Asset not found</w:t>
      </w:r>
      <w:r>
        <w:br w:type="textWrapping"/>
      </w:r>
      <w:r>
        <w:t>500: Server error</w:t>
      </w:r>
      <w:r>
        <w:br w:type="textWrapping"/>
      </w:r>
    </w:p>
    <w:p w14:paraId="15B6F1DF">
      <w:pPr>
        <w:pStyle w:val="3"/>
      </w:pPr>
      <w:r>
        <w:t>5. Workspace API - Quản lý Phục dựng</w:t>
      </w:r>
    </w:p>
    <w:p w14:paraId="2669A951">
      <w:pPr>
        <w:pStyle w:val="4"/>
      </w:pPr>
      <w:r>
        <w:t>5.1 API Lấy danh sách Phục dựng</w:t>
      </w:r>
    </w:p>
    <w:p w14:paraId="3E914FD5">
      <w:r>
        <w:t>Endpoint: GET /api/workspaces</w:t>
      </w:r>
    </w:p>
    <w:p w14:paraId="67B07C30">
      <w:r>
        <w:t>Mô tả: API này cho phép quản lý các khu vực phục dựng (Workspace).</w:t>
      </w:r>
    </w:p>
    <w:p w14:paraId="78992728">
      <w:pPr>
        <w:pStyle w:val="5"/>
      </w:pPr>
      <w:r>
        <w:t>Thông tin Request</w:t>
      </w:r>
    </w:p>
    <w:p w14:paraId="2680350D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"Khu vực phục dựng A",</w:t>
      </w:r>
      <w:r>
        <w:br w:type="textWrapping"/>
      </w:r>
      <w:r>
        <w:t xml:space="preserve">  "workspace_group_id": "123"</w:t>
      </w:r>
      <w:r>
        <w:br w:type="textWrapping"/>
      </w:r>
      <w:r>
        <w:t>}</w:t>
      </w:r>
      <w:r>
        <w:br w:type="textWrapping"/>
      </w:r>
    </w:p>
    <w:p w14:paraId="1F7FEF98">
      <w:pPr>
        <w:pStyle w:val="5"/>
      </w:pPr>
      <w:r>
        <w:t>Thông tin Response</w:t>
      </w:r>
    </w:p>
    <w:p w14:paraId="0A1752B8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Workspace not found</w:t>
      </w:r>
      <w:r>
        <w:br w:type="textWrapping"/>
      </w:r>
      <w:r>
        <w:t>500: Server error</w:t>
      </w:r>
      <w:r>
        <w:br w:type="textWrapping"/>
      </w:r>
    </w:p>
    <w:p w14:paraId="3BCD0EAC">
      <w:pPr>
        <w:pStyle w:val="4"/>
      </w:pPr>
      <w:r>
        <w:t>5.2 API Lấy chi tiết Phục dựng</w:t>
      </w:r>
    </w:p>
    <w:p w14:paraId="44B8AE4E">
      <w:r>
        <w:t>Endpoint: GET /api/workspaces/{id}</w:t>
      </w:r>
    </w:p>
    <w:p w14:paraId="7C03CDA9">
      <w:r>
        <w:t>Mô tả: API này cho phép quản lý các khu vực phục dựng (Workspace).</w:t>
      </w:r>
    </w:p>
    <w:p w14:paraId="38F5B8BE">
      <w:pPr>
        <w:pStyle w:val="5"/>
      </w:pPr>
      <w:r>
        <w:t>Thông tin Request</w:t>
      </w:r>
    </w:p>
    <w:p w14:paraId="45BD1DAD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"Khu vực phục dựng A",</w:t>
      </w:r>
      <w:r>
        <w:br w:type="textWrapping"/>
      </w:r>
      <w:r>
        <w:t xml:space="preserve">  "workspace_group_id": "123"</w:t>
      </w:r>
      <w:r>
        <w:br w:type="textWrapping"/>
      </w:r>
      <w:r>
        <w:t>}</w:t>
      </w:r>
      <w:r>
        <w:br w:type="textWrapping"/>
      </w:r>
    </w:p>
    <w:p w14:paraId="032848B9">
      <w:pPr>
        <w:pStyle w:val="5"/>
      </w:pPr>
      <w:r>
        <w:t>Thông tin Response</w:t>
      </w:r>
    </w:p>
    <w:p w14:paraId="3B7A90A3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Workspace not found</w:t>
      </w:r>
      <w:r>
        <w:br w:type="textWrapping"/>
      </w:r>
      <w:r>
        <w:t>500: Server error</w:t>
      </w:r>
      <w:r>
        <w:br w:type="textWrapping"/>
      </w:r>
    </w:p>
    <w:p w14:paraId="680B963B">
      <w:pPr>
        <w:pStyle w:val="4"/>
      </w:pPr>
      <w:r>
        <w:t>5.3 API Thêm mới Phục dựng</w:t>
      </w:r>
    </w:p>
    <w:p w14:paraId="1F8F3E30">
      <w:r>
        <w:t>Endpoint: POST /api/workspaces</w:t>
      </w:r>
    </w:p>
    <w:p w14:paraId="5551685D">
      <w:r>
        <w:t>Mô tả: API này cho phép quản lý các khu vực phục dựng (Workspace).</w:t>
      </w:r>
    </w:p>
    <w:p w14:paraId="2F1DA914">
      <w:pPr>
        <w:pStyle w:val="5"/>
      </w:pPr>
      <w:r>
        <w:t>Thông tin Request</w:t>
      </w:r>
    </w:p>
    <w:p w14:paraId="1FEC3052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"Khu vực phục dựng A",</w:t>
      </w:r>
      <w:r>
        <w:br w:type="textWrapping"/>
      </w:r>
      <w:r>
        <w:t xml:space="preserve">  "workspace_group_id": "123"</w:t>
      </w:r>
      <w:r>
        <w:br w:type="textWrapping"/>
      </w:r>
      <w:r>
        <w:t>}</w:t>
      </w:r>
      <w:r>
        <w:br w:type="textWrapping"/>
      </w:r>
    </w:p>
    <w:p w14:paraId="43067B47">
      <w:pPr>
        <w:pStyle w:val="5"/>
      </w:pPr>
      <w:r>
        <w:t>Thông tin Response</w:t>
      </w:r>
    </w:p>
    <w:p w14:paraId="6AB42330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Workspace not found</w:t>
      </w:r>
      <w:r>
        <w:br w:type="textWrapping"/>
      </w:r>
      <w:r>
        <w:t>500: Server error</w:t>
      </w:r>
      <w:r>
        <w:br w:type="textWrapping"/>
      </w:r>
    </w:p>
    <w:p w14:paraId="1BB6E4D2">
      <w:pPr>
        <w:pStyle w:val="4"/>
      </w:pPr>
      <w:r>
        <w:t>5.4 API Cập nhật Phục dựng</w:t>
      </w:r>
    </w:p>
    <w:p w14:paraId="527513D8">
      <w:r>
        <w:t>Endpoint: PUT /api/workspaces/{id}</w:t>
      </w:r>
    </w:p>
    <w:p w14:paraId="70873137">
      <w:r>
        <w:t>Mô tả: API này cho phép quản lý các khu vực phục dựng (Workspace).</w:t>
      </w:r>
    </w:p>
    <w:p w14:paraId="0D77EC77">
      <w:pPr>
        <w:pStyle w:val="5"/>
      </w:pPr>
      <w:r>
        <w:t>Thông tin Request</w:t>
      </w:r>
    </w:p>
    <w:p w14:paraId="4CB750D8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"Khu vực phục dựng A",</w:t>
      </w:r>
      <w:r>
        <w:br w:type="textWrapping"/>
      </w:r>
      <w:r>
        <w:t xml:space="preserve">  "workspace_group_id": "123"</w:t>
      </w:r>
      <w:r>
        <w:br w:type="textWrapping"/>
      </w:r>
      <w:r>
        <w:t>}</w:t>
      </w:r>
      <w:r>
        <w:br w:type="textWrapping"/>
      </w:r>
    </w:p>
    <w:p w14:paraId="2FA5507A">
      <w:pPr>
        <w:pStyle w:val="5"/>
      </w:pPr>
      <w:r>
        <w:t>Thông tin Response</w:t>
      </w:r>
    </w:p>
    <w:p w14:paraId="740D2246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Workspace not found</w:t>
      </w:r>
      <w:r>
        <w:br w:type="textWrapping"/>
      </w:r>
      <w:r>
        <w:t>500: Server error</w:t>
      </w:r>
      <w:r>
        <w:br w:type="textWrapping"/>
      </w:r>
    </w:p>
    <w:p w14:paraId="36E8BBFC">
      <w:pPr>
        <w:pStyle w:val="4"/>
      </w:pPr>
      <w:r>
        <w:t>5.5 API Xóa Phục dựng</w:t>
      </w:r>
    </w:p>
    <w:p w14:paraId="19808366">
      <w:r>
        <w:t>Endpoint: DELETE /api/workspaces/{id}</w:t>
      </w:r>
    </w:p>
    <w:p w14:paraId="723D9327">
      <w:r>
        <w:t>Mô tả: API này cho phép quản lý các khu vực phục dựng (Workspace).</w:t>
      </w:r>
    </w:p>
    <w:p w14:paraId="3F433ABA">
      <w:pPr>
        <w:pStyle w:val="5"/>
      </w:pPr>
      <w:r>
        <w:t>Thông tin Request</w:t>
      </w:r>
    </w:p>
    <w:p w14:paraId="1130B948">
      <w:r>
        <w:br w:type="textWrapping"/>
      </w:r>
      <w:r>
        <w:t>Headers:</w:t>
      </w:r>
      <w:r>
        <w:br w:type="textWrapping"/>
      </w:r>
      <w:r>
        <w:t>Authorization: Bearer &lt;token&gt;</w:t>
      </w:r>
      <w:r>
        <w:br w:type="textWrapping"/>
      </w:r>
      <w:r>
        <w:br w:type="textWrapping"/>
      </w:r>
      <w:r>
        <w:t>Body (ví dụ cho POST/PUT):</w:t>
      </w:r>
      <w:r>
        <w:br w:type="textWrapping"/>
      </w:r>
      <w:r>
        <w:t>{</w:t>
      </w:r>
      <w:r>
        <w:br w:type="textWrapping"/>
      </w:r>
      <w:r>
        <w:t xml:space="preserve">  "name": "Khu vực phục dựng A",</w:t>
      </w:r>
      <w:r>
        <w:br w:type="textWrapping"/>
      </w:r>
      <w:r>
        <w:t xml:space="preserve">  "workspace_group_id": "123"</w:t>
      </w:r>
      <w:r>
        <w:br w:type="textWrapping"/>
      </w:r>
      <w:r>
        <w:t>}</w:t>
      </w:r>
      <w:r>
        <w:br w:type="textWrapping"/>
      </w:r>
    </w:p>
    <w:p w14:paraId="1540AC1E">
      <w:pPr>
        <w:pStyle w:val="5"/>
      </w:pPr>
      <w:r>
        <w:t>Thông tin Response</w:t>
      </w:r>
    </w:p>
    <w:p w14:paraId="6D17ADC6">
      <w:r>
        <w:br w:type="textWrapping"/>
      </w:r>
      <w:r>
        <w:t>Response 200:</w:t>
      </w:r>
      <w:r>
        <w:br w:type="textWrapping"/>
      </w:r>
      <w:r>
        <w:t>{</w:t>
      </w:r>
      <w:r>
        <w:br w:type="textWrapping"/>
      </w:r>
      <w:r>
        <w:t xml:space="preserve">  "success": true,</w:t>
      </w:r>
      <w:r>
        <w:br w:type="textWrapping"/>
      </w:r>
      <w:r>
        <w:t xml:space="preserve">  "data": { ...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Response lỗi:</w:t>
      </w:r>
      <w:r>
        <w:br w:type="textWrapping"/>
      </w:r>
      <w:r>
        <w:t>400: Validation error</w:t>
      </w:r>
      <w:r>
        <w:br w:type="textWrapping"/>
      </w:r>
      <w:r>
        <w:t>404: Workspace not found</w:t>
      </w:r>
      <w:r>
        <w:br w:type="textWrapping"/>
      </w:r>
      <w:r>
        <w:t>500: Server error</w:t>
      </w:r>
      <w:r>
        <w:br w:type="textWrapping"/>
      </w:r>
    </w:p>
    <w:p w14:paraId="0096074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CEF"/>
    <w:rsid w:val="00A4556B"/>
    <w:rsid w:val="00AA1D8D"/>
    <w:rsid w:val="00B47730"/>
    <w:rsid w:val="00CB0664"/>
    <w:rsid w:val="00FC693F"/>
    <w:rsid w:val="1BFC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1162</Words>
  <Characters>6630</Characters>
  <Lines>55</Lines>
  <Paragraphs>15</Paragraphs>
  <TotalTime>15</TotalTime>
  <ScaleCrop>false</ScaleCrop>
  <LinksUpToDate>false</LinksUpToDate>
  <CharactersWithSpaces>7777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Win Ngo</cp:lastModifiedBy>
  <dcterms:modified xsi:type="dcterms:W3CDTF">2025-11-10T04:47:35Z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511C0EAEF3DC4A489056D0E21A5C1A23_12</vt:lpwstr>
  </property>
</Properties>
</file>